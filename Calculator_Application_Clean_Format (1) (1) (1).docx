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C4FCD0">
      <w:pPr>
        <w:spacing w:after="120"/>
      </w:pPr>
      <w:bookmarkStart w:id="0" w:name="_GoBack"/>
      <w:bookmarkEnd w:id="0"/>
    </w:p>
    <w:p w14:paraId="697F69AE">
      <w:pPr>
        <w:spacing w:after="120"/>
        <w:rPr>
          <w:rFonts w:hint="default"/>
          <w:lang w:val="en-US"/>
        </w:rPr>
      </w:pPr>
    </w:p>
    <w:p w14:paraId="6DA3BC55">
      <w:pPr>
        <w:pStyle w:val="2"/>
        <w:spacing w:after="120"/>
        <w:ind w:firstLine="1305" w:firstLineChars="250"/>
        <w:jc w:val="both"/>
        <w:rPr>
          <w:sz w:val="52"/>
          <w:szCs w:val="52"/>
        </w:rPr>
      </w:pPr>
      <w:r>
        <w:rPr>
          <w:sz w:val="52"/>
          <w:szCs w:val="52"/>
        </w:rPr>
        <w:t>MINI PROJECT REPORT</w:t>
      </w:r>
    </w:p>
    <w:p w14:paraId="51468903">
      <w:pPr>
        <w:spacing w:after="120"/>
        <w:rPr>
          <w:rFonts w:hint="default"/>
          <w:lang w:val="en-US"/>
        </w:rPr>
      </w:pPr>
    </w:p>
    <w:p w14:paraId="1390257C">
      <w:pPr>
        <w:spacing w:after="120"/>
        <w:rPr>
          <w:rFonts w:hint="default"/>
          <w:lang w:val="en-US"/>
        </w:rPr>
      </w:pPr>
    </w:p>
    <w:p w14:paraId="5F53ED5A">
      <w:pPr>
        <w:spacing w:after="120"/>
        <w:rPr>
          <w:rFonts w:hint="default"/>
          <w:lang w:val="en-US"/>
        </w:rPr>
      </w:pPr>
    </w:p>
    <w:p w14:paraId="64DC4DE1">
      <w:pPr>
        <w:spacing w:after="120"/>
        <w:ind w:left="2200" w:hanging="2200" w:hangingChars="1000"/>
        <w:jc w:val="left"/>
        <w:rPr>
          <w:rFonts w:hint="default"/>
          <w:sz w:val="46"/>
          <w:szCs w:val="46"/>
          <w:lang w:val="en-US"/>
        </w:rPr>
      </w:pPr>
      <w:r>
        <w:rPr>
          <w:rFonts w:hint="default"/>
          <w:lang w:val="en-US"/>
        </w:rPr>
        <w:t xml:space="preserve">                        </w:t>
      </w:r>
      <w:r>
        <w:rPr>
          <w:sz w:val="46"/>
          <w:szCs w:val="46"/>
        </w:rPr>
        <w:t>N</w:t>
      </w:r>
      <w:r>
        <w:rPr>
          <w:rFonts w:hint="default"/>
          <w:sz w:val="46"/>
          <w:szCs w:val="46"/>
          <w:lang w:val="en-US"/>
        </w:rPr>
        <w:t xml:space="preserve">AME                  </w:t>
      </w:r>
      <w:r>
        <w:rPr>
          <w:sz w:val="46"/>
          <w:szCs w:val="46"/>
        </w:rPr>
        <w:t>:</w:t>
      </w:r>
      <w:r>
        <w:rPr>
          <w:rFonts w:hint="default"/>
          <w:sz w:val="46"/>
          <w:szCs w:val="46"/>
          <w:lang w:val="en-US"/>
        </w:rPr>
        <w:t xml:space="preserve">  GRACE MERCY .I           </w:t>
      </w:r>
    </w:p>
    <w:p w14:paraId="07B9B676">
      <w:pPr>
        <w:spacing w:after="120"/>
        <w:ind w:firstLine="1150" w:firstLineChars="250"/>
        <w:jc w:val="left"/>
        <w:rPr>
          <w:rFonts w:hint="default"/>
          <w:sz w:val="46"/>
          <w:szCs w:val="46"/>
          <w:lang w:val="en-US"/>
        </w:rPr>
      </w:pPr>
      <w:r>
        <w:rPr>
          <w:sz w:val="46"/>
          <w:szCs w:val="46"/>
        </w:rPr>
        <w:t>D</w:t>
      </w:r>
      <w:r>
        <w:rPr>
          <w:rFonts w:hint="default"/>
          <w:sz w:val="46"/>
          <w:szCs w:val="46"/>
          <w:lang w:val="en-US"/>
        </w:rPr>
        <w:t>EPARTMENT  : CSE</w:t>
      </w:r>
    </w:p>
    <w:p w14:paraId="54E701C0">
      <w:pPr>
        <w:spacing w:after="120"/>
        <w:ind w:left="2200" w:hanging="4600" w:hangingChars="1000"/>
        <w:jc w:val="left"/>
        <w:rPr>
          <w:rFonts w:hint="default"/>
          <w:sz w:val="46"/>
          <w:szCs w:val="46"/>
          <w:lang w:val="en-US"/>
        </w:rPr>
      </w:pPr>
      <w:r>
        <w:rPr>
          <w:rFonts w:hint="default"/>
          <w:sz w:val="46"/>
          <w:szCs w:val="46"/>
          <w:lang w:val="en-US"/>
        </w:rPr>
        <w:t xml:space="preserve">           YEAR                    : III</w:t>
      </w:r>
    </w:p>
    <w:p w14:paraId="3715FBB0">
      <w:pPr>
        <w:spacing w:after="120"/>
        <w:ind w:firstLine="230" w:firstLineChars="50"/>
        <w:jc w:val="left"/>
        <w:rPr>
          <w:rFonts w:hint="default"/>
          <w:sz w:val="46"/>
          <w:szCs w:val="46"/>
          <w:lang w:val="en-US"/>
        </w:rPr>
      </w:pPr>
      <w:r>
        <w:rPr>
          <w:rFonts w:hint="default"/>
          <w:sz w:val="46"/>
          <w:szCs w:val="46"/>
          <w:lang w:val="en-US"/>
        </w:rPr>
        <w:t xml:space="preserve">        PROJECT NAME : CALCULATOR</w:t>
      </w:r>
    </w:p>
    <w:p w14:paraId="24E3E3DA">
      <w:pPr>
        <w:spacing w:after="120"/>
        <w:rPr>
          <w:rFonts w:hint="default"/>
          <w:sz w:val="44"/>
          <w:szCs w:val="44"/>
          <w:lang w:val="en-US"/>
        </w:rPr>
      </w:pPr>
    </w:p>
    <w:p w14:paraId="1EFDCB61">
      <w:pPr>
        <w:spacing w:after="120"/>
      </w:pPr>
    </w:p>
    <w:p w14:paraId="6907DBAD">
      <w:pPr>
        <w:spacing w:after="120"/>
      </w:pPr>
    </w:p>
    <w:p w14:paraId="58CEE4F0">
      <w:pPr>
        <w:spacing w:after="120"/>
      </w:pPr>
    </w:p>
    <w:p w14:paraId="05ADAAD1">
      <w:pPr>
        <w:spacing w:after="120"/>
      </w:pPr>
    </w:p>
    <w:p w14:paraId="6A08A438">
      <w:pPr>
        <w:spacing w:after="120"/>
      </w:pPr>
    </w:p>
    <w:p w14:paraId="710580A0">
      <w:pPr>
        <w:spacing w:after="120"/>
      </w:pPr>
    </w:p>
    <w:p w14:paraId="5D767A77">
      <w:pPr>
        <w:spacing w:after="120"/>
      </w:pPr>
    </w:p>
    <w:p w14:paraId="5E696752">
      <w:pPr>
        <w:spacing w:after="120"/>
      </w:pPr>
    </w:p>
    <w:p w14:paraId="7C85F2C5">
      <w:pPr>
        <w:spacing w:after="120"/>
      </w:pPr>
    </w:p>
    <w:p w14:paraId="07089060">
      <w:pPr>
        <w:spacing w:after="120"/>
      </w:pPr>
    </w:p>
    <w:p w14:paraId="179B9FD3">
      <w:pPr>
        <w:spacing w:after="120"/>
      </w:pPr>
    </w:p>
    <w:p w14:paraId="4006A685">
      <w:pPr>
        <w:spacing w:after="120"/>
      </w:pPr>
    </w:p>
    <w:p w14:paraId="7B8C66A5">
      <w:pPr>
        <w:pStyle w:val="3"/>
        <w:spacing w:after="80"/>
        <w:rPr>
          <w:sz w:val="32"/>
          <w:szCs w:val="32"/>
        </w:rPr>
      </w:pPr>
    </w:p>
    <w:p w14:paraId="7B99C567">
      <w:pPr>
        <w:pStyle w:val="3"/>
        <w:spacing w:after="80"/>
        <w:rPr>
          <w:sz w:val="32"/>
          <w:szCs w:val="32"/>
        </w:rPr>
      </w:pPr>
      <w:r>
        <w:rPr>
          <w:sz w:val="32"/>
          <w:szCs w:val="32"/>
        </w:rPr>
        <w:t>Project Title</w:t>
      </w:r>
    </w:p>
    <w:p w14:paraId="018EFA7E">
      <w:pPr>
        <w:spacing w:after="120"/>
        <w:rPr>
          <w:sz w:val="32"/>
          <w:szCs w:val="32"/>
        </w:rPr>
      </w:pPr>
      <w:r>
        <w:rPr>
          <w:sz w:val="32"/>
          <w:szCs w:val="32"/>
        </w:rPr>
        <w:t>Simple Calculator Application</w:t>
      </w:r>
    </w:p>
    <w:p w14:paraId="581BDF81">
      <w:pPr>
        <w:pStyle w:val="3"/>
        <w:spacing w:after="80"/>
        <w:rPr>
          <w:sz w:val="32"/>
          <w:szCs w:val="32"/>
        </w:rPr>
      </w:pPr>
      <w:r>
        <w:rPr>
          <w:sz w:val="32"/>
          <w:szCs w:val="32"/>
        </w:rPr>
        <w:t>Abstract</w:t>
      </w:r>
    </w:p>
    <w:p w14:paraId="789F150B">
      <w:pPr>
        <w:spacing w:after="120"/>
        <w:rPr>
          <w:sz w:val="32"/>
          <w:szCs w:val="32"/>
        </w:rPr>
      </w:pPr>
      <w:r>
        <w:rPr>
          <w:sz w:val="32"/>
          <w:szCs w:val="32"/>
        </w:rPr>
        <w:t>This project is a Simple Calculator Application developed using HTML, CSS, and JavaScript. The calculator performs basic arithmetic operations such as addition, subtraction, multiplication, and division. The aim of this project is to help beginners understand basic web development concepts and JavaScript logic. This mini project is suitable for academic submission and GitHub upload.</w:t>
      </w:r>
    </w:p>
    <w:p w14:paraId="7CCB104E">
      <w:pPr>
        <w:pStyle w:val="3"/>
        <w:spacing w:after="80"/>
        <w:rPr>
          <w:sz w:val="32"/>
          <w:szCs w:val="32"/>
        </w:rPr>
      </w:pPr>
      <w:r>
        <w:rPr>
          <w:sz w:val="32"/>
          <w:szCs w:val="32"/>
        </w:rPr>
        <w:t>Objectives</w:t>
      </w:r>
    </w:p>
    <w:p w14:paraId="5AB36EAE">
      <w:pPr>
        <w:numPr>
          <w:ilvl w:val="0"/>
          <w:numId w:val="7"/>
        </w:numPr>
        <w:tabs>
          <w:tab w:val="clear" w:pos="420"/>
        </w:tabs>
        <w:spacing w:after="120"/>
        <w:ind w:left="420" w:leftChars="0" w:hanging="420" w:firstLineChars="0"/>
        <w:rPr>
          <w:sz w:val="32"/>
          <w:szCs w:val="32"/>
        </w:rPr>
      </w:pPr>
      <w:r>
        <w:rPr>
          <w:sz w:val="32"/>
          <w:szCs w:val="32"/>
        </w:rPr>
        <w:t>To design a simple calculator interface.</w:t>
      </w:r>
    </w:p>
    <w:p w14:paraId="6FBC2E2A">
      <w:pPr>
        <w:numPr>
          <w:ilvl w:val="0"/>
          <w:numId w:val="7"/>
        </w:numPr>
        <w:tabs>
          <w:tab w:val="clear" w:pos="420"/>
        </w:tabs>
        <w:spacing w:after="120"/>
        <w:ind w:left="420" w:leftChars="0" w:hanging="420" w:firstLineChars="0"/>
        <w:rPr>
          <w:sz w:val="32"/>
          <w:szCs w:val="32"/>
        </w:rPr>
      </w:pPr>
      <w:r>
        <w:rPr>
          <w:sz w:val="32"/>
          <w:szCs w:val="32"/>
        </w:rPr>
        <w:t>To perform basic arithmetic operations.</w:t>
      </w:r>
    </w:p>
    <w:p w14:paraId="07237DEB">
      <w:pPr>
        <w:numPr>
          <w:ilvl w:val="0"/>
          <w:numId w:val="7"/>
        </w:numPr>
        <w:tabs>
          <w:tab w:val="clear" w:pos="420"/>
        </w:tabs>
        <w:spacing w:after="120"/>
        <w:ind w:left="420" w:leftChars="0" w:hanging="420" w:firstLineChars="0"/>
        <w:rPr>
          <w:sz w:val="32"/>
          <w:szCs w:val="32"/>
        </w:rPr>
      </w:pPr>
      <w:r>
        <w:rPr>
          <w:sz w:val="32"/>
          <w:szCs w:val="32"/>
        </w:rPr>
        <w:t>To understand JavaScript functions.</w:t>
      </w:r>
    </w:p>
    <w:p w14:paraId="6EC8EED2">
      <w:pPr>
        <w:numPr>
          <w:ilvl w:val="0"/>
          <w:numId w:val="7"/>
        </w:numPr>
        <w:tabs>
          <w:tab w:val="clear" w:pos="420"/>
        </w:tabs>
        <w:spacing w:after="120"/>
        <w:ind w:left="420" w:leftChars="0" w:hanging="420" w:firstLineChars="0"/>
        <w:rPr>
          <w:sz w:val="32"/>
          <w:szCs w:val="32"/>
        </w:rPr>
      </w:pPr>
      <w:r>
        <w:rPr>
          <w:sz w:val="32"/>
          <w:szCs w:val="32"/>
        </w:rPr>
        <w:t>To learn GitHub project uploading.</w:t>
      </w:r>
    </w:p>
    <w:p w14:paraId="018381C4">
      <w:pPr>
        <w:pStyle w:val="3"/>
        <w:spacing w:after="80"/>
        <w:rPr>
          <w:sz w:val="32"/>
          <w:szCs w:val="32"/>
        </w:rPr>
      </w:pPr>
      <w:r>
        <w:rPr>
          <w:sz w:val="32"/>
          <w:szCs w:val="32"/>
        </w:rPr>
        <w:t>Technologies Used</w:t>
      </w:r>
    </w:p>
    <w:p w14:paraId="7775035B">
      <w:pPr>
        <w:numPr>
          <w:ilvl w:val="0"/>
          <w:numId w:val="8"/>
        </w:numPr>
        <w:tabs>
          <w:tab w:val="clear" w:pos="420"/>
        </w:tabs>
        <w:spacing w:after="120"/>
        <w:ind w:left="420" w:leftChars="0" w:hanging="420" w:firstLineChars="0"/>
        <w:rPr>
          <w:sz w:val="32"/>
          <w:szCs w:val="32"/>
        </w:rPr>
      </w:pPr>
      <w:r>
        <w:rPr>
          <w:sz w:val="32"/>
          <w:szCs w:val="32"/>
        </w:rPr>
        <w:t>HTML – Structure of the calculator.</w:t>
      </w:r>
    </w:p>
    <w:p w14:paraId="3CC2A9F9">
      <w:pPr>
        <w:numPr>
          <w:ilvl w:val="0"/>
          <w:numId w:val="8"/>
        </w:numPr>
        <w:tabs>
          <w:tab w:val="clear" w:pos="420"/>
        </w:tabs>
        <w:spacing w:after="120"/>
        <w:ind w:left="420" w:leftChars="0" w:hanging="420" w:firstLineChars="0"/>
        <w:rPr>
          <w:sz w:val="32"/>
          <w:szCs w:val="32"/>
        </w:rPr>
      </w:pPr>
      <w:r>
        <w:rPr>
          <w:sz w:val="32"/>
          <w:szCs w:val="32"/>
        </w:rPr>
        <w:t>CSS – Styling and layout.</w:t>
      </w:r>
    </w:p>
    <w:p w14:paraId="400FC470">
      <w:pPr>
        <w:numPr>
          <w:ilvl w:val="0"/>
          <w:numId w:val="8"/>
        </w:numPr>
        <w:tabs>
          <w:tab w:val="clear" w:pos="420"/>
        </w:tabs>
        <w:spacing w:after="120"/>
        <w:ind w:left="420" w:leftChars="0" w:hanging="420" w:firstLineChars="0"/>
        <w:rPr>
          <w:sz w:val="32"/>
          <w:szCs w:val="32"/>
        </w:rPr>
      </w:pPr>
      <w:r>
        <w:rPr>
          <w:sz w:val="32"/>
          <w:szCs w:val="32"/>
        </w:rPr>
        <w:t>JavaScript – Calculator logic.</w:t>
      </w:r>
    </w:p>
    <w:p w14:paraId="3633EBC9">
      <w:pPr>
        <w:numPr>
          <w:ilvl w:val="0"/>
          <w:numId w:val="8"/>
        </w:numPr>
        <w:tabs>
          <w:tab w:val="clear" w:pos="420"/>
        </w:tabs>
        <w:spacing w:after="120"/>
        <w:ind w:left="420" w:leftChars="0" w:hanging="420" w:firstLineChars="0"/>
        <w:rPr>
          <w:sz w:val="32"/>
          <w:szCs w:val="32"/>
        </w:rPr>
      </w:pPr>
      <w:r>
        <w:rPr>
          <w:sz w:val="32"/>
          <w:szCs w:val="32"/>
        </w:rPr>
        <w:t>GitHub – Version control and hosting.</w:t>
      </w:r>
    </w:p>
    <w:p w14:paraId="058FF71B">
      <w:pPr>
        <w:pStyle w:val="3"/>
        <w:spacing w:after="80"/>
        <w:rPr>
          <w:sz w:val="32"/>
          <w:szCs w:val="32"/>
        </w:rPr>
      </w:pPr>
      <w:r>
        <w:rPr>
          <w:sz w:val="32"/>
          <w:szCs w:val="32"/>
        </w:rPr>
        <w:t>System Architecture</w:t>
      </w:r>
    </w:p>
    <w:p w14:paraId="58A21C50">
      <w:pPr>
        <w:spacing w:after="120"/>
        <w:rPr>
          <w:sz w:val="32"/>
          <w:szCs w:val="32"/>
        </w:rPr>
      </w:pPr>
      <w:r>
        <w:rPr>
          <w:sz w:val="32"/>
          <w:szCs w:val="32"/>
        </w:rPr>
        <w:t>User → Calculator UI → JavaScript Logic → Result Display</w:t>
      </w:r>
    </w:p>
    <w:p w14:paraId="6912CA00">
      <w:pPr>
        <w:pStyle w:val="3"/>
        <w:spacing w:after="80"/>
        <w:rPr>
          <w:sz w:val="32"/>
          <w:szCs w:val="32"/>
        </w:rPr>
      </w:pPr>
      <w:r>
        <w:rPr>
          <w:sz w:val="32"/>
          <w:szCs w:val="32"/>
        </w:rPr>
        <w:t>Features</w:t>
      </w:r>
    </w:p>
    <w:p w14:paraId="1F413369">
      <w:pPr>
        <w:numPr>
          <w:ilvl w:val="0"/>
          <w:numId w:val="9"/>
        </w:numPr>
        <w:tabs>
          <w:tab w:val="clear" w:pos="420"/>
        </w:tabs>
        <w:spacing w:after="120"/>
        <w:ind w:left="420" w:leftChars="0" w:hanging="420" w:firstLineChars="0"/>
        <w:rPr>
          <w:sz w:val="32"/>
          <w:szCs w:val="32"/>
        </w:rPr>
      </w:pPr>
      <w:r>
        <w:rPr>
          <w:sz w:val="32"/>
          <w:szCs w:val="32"/>
        </w:rPr>
        <w:t>Simple user interface.</w:t>
      </w:r>
    </w:p>
    <w:p w14:paraId="382340B3">
      <w:pPr>
        <w:numPr>
          <w:ilvl w:val="0"/>
          <w:numId w:val="9"/>
        </w:numPr>
        <w:tabs>
          <w:tab w:val="clear" w:pos="420"/>
        </w:tabs>
        <w:spacing w:after="120"/>
        <w:ind w:left="420" w:leftChars="0" w:hanging="420" w:firstLineChars="0"/>
        <w:rPr>
          <w:sz w:val="32"/>
          <w:szCs w:val="32"/>
        </w:rPr>
      </w:pPr>
      <w:r>
        <w:rPr>
          <w:sz w:val="32"/>
          <w:szCs w:val="32"/>
        </w:rPr>
        <w:t>Basic arithmetic operations.</w:t>
      </w:r>
    </w:p>
    <w:p w14:paraId="57530CF0">
      <w:pPr>
        <w:numPr>
          <w:ilvl w:val="0"/>
          <w:numId w:val="9"/>
        </w:numPr>
        <w:tabs>
          <w:tab w:val="clear" w:pos="420"/>
        </w:tabs>
        <w:spacing w:after="120"/>
        <w:ind w:left="420" w:leftChars="0" w:hanging="420" w:firstLineChars="0"/>
        <w:rPr>
          <w:sz w:val="32"/>
          <w:szCs w:val="32"/>
        </w:rPr>
      </w:pPr>
      <w:r>
        <w:rPr>
          <w:sz w:val="32"/>
          <w:szCs w:val="32"/>
        </w:rPr>
        <w:t>Clear and delete options.</w:t>
      </w:r>
    </w:p>
    <w:p w14:paraId="439FA983">
      <w:pPr>
        <w:numPr>
          <w:ilvl w:val="0"/>
          <w:numId w:val="9"/>
        </w:numPr>
        <w:tabs>
          <w:tab w:val="clear" w:pos="420"/>
        </w:tabs>
        <w:spacing w:after="120"/>
        <w:ind w:left="420" w:leftChars="0" w:hanging="420" w:firstLineChars="0"/>
        <w:rPr>
          <w:sz w:val="32"/>
          <w:szCs w:val="32"/>
        </w:rPr>
      </w:pPr>
      <w:r>
        <w:rPr>
          <w:sz w:val="32"/>
          <w:szCs w:val="32"/>
        </w:rPr>
        <w:t>Error handling.</w:t>
      </w:r>
    </w:p>
    <w:p w14:paraId="69A4E7BA">
      <w:pPr>
        <w:numPr>
          <w:ilvl w:val="0"/>
          <w:numId w:val="9"/>
        </w:numPr>
        <w:tabs>
          <w:tab w:val="clear" w:pos="420"/>
        </w:tabs>
        <w:spacing w:after="120"/>
        <w:ind w:left="420" w:leftChars="0" w:hanging="420" w:firstLineChars="0"/>
        <w:rPr>
          <w:sz w:val="32"/>
          <w:szCs w:val="32"/>
        </w:rPr>
      </w:pPr>
      <w:r>
        <w:rPr>
          <w:sz w:val="32"/>
          <w:szCs w:val="32"/>
        </w:rPr>
        <w:t>Responsive design.</w:t>
      </w:r>
    </w:p>
    <w:p w14:paraId="62CB12CF">
      <w:pPr>
        <w:pStyle w:val="3"/>
        <w:spacing w:after="80"/>
        <w:rPr>
          <w:sz w:val="32"/>
          <w:szCs w:val="32"/>
        </w:rPr>
      </w:pPr>
      <w:r>
        <w:rPr>
          <w:sz w:val="32"/>
          <w:szCs w:val="32"/>
        </w:rPr>
        <w:t>Working Principle</w:t>
      </w:r>
    </w:p>
    <w:p w14:paraId="4D002552">
      <w:pPr>
        <w:spacing w:after="120"/>
        <w:rPr>
          <w:sz w:val="32"/>
          <w:szCs w:val="32"/>
        </w:rPr>
      </w:pPr>
      <w:r>
        <w:rPr>
          <w:sz w:val="32"/>
          <w:szCs w:val="32"/>
        </w:rPr>
        <w:t>The user clicks numbers and operators on the calculator. JavaScript collects the input and forms an expression. When the equal button is clicked, the expression is evaluated and the result is shown on the display.</w:t>
      </w:r>
    </w:p>
    <w:p w14:paraId="363A119B">
      <w:pPr>
        <w:pStyle w:val="3"/>
        <w:spacing w:after="80"/>
        <w:rPr>
          <w:sz w:val="32"/>
          <w:szCs w:val="32"/>
        </w:rPr>
      </w:pPr>
      <w:r>
        <w:rPr>
          <w:sz w:val="32"/>
          <w:szCs w:val="32"/>
        </w:rPr>
        <w:t>Advantages</w:t>
      </w:r>
    </w:p>
    <w:p w14:paraId="25DA63C2">
      <w:pPr>
        <w:numPr>
          <w:ilvl w:val="0"/>
          <w:numId w:val="10"/>
        </w:numPr>
        <w:tabs>
          <w:tab w:val="clear" w:pos="420"/>
        </w:tabs>
        <w:spacing w:after="120"/>
        <w:ind w:left="420" w:leftChars="0" w:hanging="420" w:firstLineChars="0"/>
        <w:rPr>
          <w:sz w:val="32"/>
          <w:szCs w:val="32"/>
        </w:rPr>
      </w:pPr>
      <w:r>
        <w:rPr>
          <w:sz w:val="32"/>
          <w:szCs w:val="32"/>
        </w:rPr>
        <w:t>Easy to use.</w:t>
      </w:r>
    </w:p>
    <w:p w14:paraId="1BC54F59">
      <w:pPr>
        <w:numPr>
          <w:ilvl w:val="0"/>
          <w:numId w:val="10"/>
        </w:numPr>
        <w:tabs>
          <w:tab w:val="clear" w:pos="420"/>
        </w:tabs>
        <w:spacing w:after="120"/>
        <w:ind w:left="420" w:leftChars="0" w:hanging="420" w:firstLineChars="0"/>
        <w:rPr>
          <w:sz w:val="32"/>
          <w:szCs w:val="32"/>
        </w:rPr>
      </w:pPr>
      <w:r>
        <w:rPr>
          <w:sz w:val="32"/>
          <w:szCs w:val="32"/>
        </w:rPr>
        <w:t>Beginner friendly.</w:t>
      </w:r>
    </w:p>
    <w:p w14:paraId="11D12A44">
      <w:pPr>
        <w:numPr>
          <w:ilvl w:val="0"/>
          <w:numId w:val="10"/>
        </w:numPr>
        <w:tabs>
          <w:tab w:val="clear" w:pos="420"/>
        </w:tabs>
        <w:spacing w:after="120"/>
        <w:ind w:left="420" w:leftChars="0" w:hanging="420" w:firstLineChars="0"/>
        <w:rPr>
          <w:sz w:val="32"/>
          <w:szCs w:val="32"/>
        </w:rPr>
      </w:pPr>
      <w:r>
        <w:rPr>
          <w:sz w:val="32"/>
          <w:szCs w:val="32"/>
        </w:rPr>
        <w:t>No internet required.</w:t>
      </w:r>
    </w:p>
    <w:p w14:paraId="3CB34021">
      <w:pPr>
        <w:numPr>
          <w:ilvl w:val="0"/>
          <w:numId w:val="10"/>
        </w:numPr>
        <w:tabs>
          <w:tab w:val="clear" w:pos="420"/>
        </w:tabs>
        <w:spacing w:after="120"/>
        <w:ind w:left="420" w:leftChars="0" w:hanging="420" w:firstLineChars="0"/>
        <w:rPr>
          <w:sz w:val="32"/>
          <w:szCs w:val="32"/>
        </w:rPr>
      </w:pPr>
      <w:r>
        <w:rPr>
          <w:sz w:val="32"/>
          <w:szCs w:val="32"/>
        </w:rPr>
        <w:t>Fast calculations.</w:t>
      </w:r>
    </w:p>
    <w:p w14:paraId="4BE43C89">
      <w:pPr>
        <w:pStyle w:val="3"/>
        <w:spacing w:after="80"/>
        <w:rPr>
          <w:sz w:val="32"/>
          <w:szCs w:val="32"/>
        </w:rPr>
      </w:pPr>
    </w:p>
    <w:p w14:paraId="5FE33F1E">
      <w:pPr>
        <w:pStyle w:val="3"/>
        <w:spacing w:after="80"/>
        <w:rPr>
          <w:sz w:val="32"/>
          <w:szCs w:val="32"/>
        </w:rPr>
      </w:pPr>
      <w:r>
        <w:rPr>
          <w:sz w:val="32"/>
          <w:szCs w:val="32"/>
        </w:rPr>
        <w:t>Limitations</w:t>
      </w:r>
    </w:p>
    <w:p w14:paraId="4605BB1B">
      <w:pPr>
        <w:numPr>
          <w:ilvl w:val="0"/>
          <w:numId w:val="11"/>
        </w:numPr>
        <w:tabs>
          <w:tab w:val="clear" w:pos="420"/>
        </w:tabs>
        <w:spacing w:after="120"/>
        <w:ind w:left="420" w:leftChars="0" w:hanging="420" w:firstLineChars="0"/>
        <w:rPr>
          <w:sz w:val="32"/>
          <w:szCs w:val="32"/>
        </w:rPr>
      </w:pPr>
      <w:r>
        <w:rPr>
          <w:sz w:val="32"/>
          <w:szCs w:val="32"/>
        </w:rPr>
        <w:t>Only basic operations supported.</w:t>
      </w:r>
    </w:p>
    <w:p w14:paraId="1ABCA73C">
      <w:pPr>
        <w:numPr>
          <w:ilvl w:val="0"/>
          <w:numId w:val="11"/>
        </w:numPr>
        <w:tabs>
          <w:tab w:val="clear" w:pos="420"/>
        </w:tabs>
        <w:spacing w:after="120"/>
        <w:ind w:left="420" w:leftChars="0" w:hanging="420" w:firstLineChars="0"/>
        <w:rPr>
          <w:sz w:val="32"/>
          <w:szCs w:val="32"/>
        </w:rPr>
      </w:pPr>
      <w:r>
        <w:rPr>
          <w:sz w:val="32"/>
          <w:szCs w:val="32"/>
        </w:rPr>
        <w:t>Not a scientific calculator.</w:t>
      </w:r>
    </w:p>
    <w:p w14:paraId="09314319">
      <w:pPr>
        <w:numPr>
          <w:ilvl w:val="0"/>
          <w:numId w:val="11"/>
        </w:numPr>
        <w:tabs>
          <w:tab w:val="clear" w:pos="420"/>
        </w:tabs>
        <w:spacing w:after="120"/>
        <w:ind w:left="420" w:leftChars="0" w:hanging="420" w:firstLineChars="0"/>
        <w:rPr>
          <w:sz w:val="32"/>
          <w:szCs w:val="32"/>
        </w:rPr>
      </w:pPr>
      <w:r>
        <w:rPr>
          <w:sz w:val="32"/>
          <w:szCs w:val="32"/>
        </w:rPr>
        <w:t>Uses eval() method.</w:t>
      </w:r>
    </w:p>
    <w:p w14:paraId="176D04A0">
      <w:pPr>
        <w:numPr>
          <w:numId w:val="0"/>
        </w:numPr>
        <w:spacing w:after="120"/>
        <w:ind w:leftChars="0"/>
        <w:rPr>
          <w:sz w:val="32"/>
          <w:szCs w:val="32"/>
        </w:rPr>
      </w:pPr>
    </w:p>
    <w:p w14:paraId="48415166">
      <w:pPr>
        <w:pStyle w:val="3"/>
        <w:spacing w:after="80"/>
        <w:rPr>
          <w:sz w:val="32"/>
          <w:szCs w:val="32"/>
        </w:rPr>
      </w:pPr>
      <w:r>
        <w:rPr>
          <w:sz w:val="32"/>
          <w:szCs w:val="32"/>
        </w:rPr>
        <w:t>Future Enhancements</w:t>
      </w:r>
    </w:p>
    <w:p w14:paraId="2B540ABD">
      <w:pPr>
        <w:numPr>
          <w:ilvl w:val="0"/>
          <w:numId w:val="12"/>
        </w:numPr>
        <w:tabs>
          <w:tab w:val="clear" w:pos="420"/>
        </w:tabs>
        <w:spacing w:after="120"/>
        <w:ind w:left="420" w:leftChars="0" w:hanging="420" w:firstLineChars="0"/>
        <w:rPr>
          <w:sz w:val="32"/>
          <w:szCs w:val="32"/>
        </w:rPr>
      </w:pPr>
      <w:r>
        <w:rPr>
          <w:sz w:val="32"/>
          <w:szCs w:val="32"/>
        </w:rPr>
        <w:t>Add scientific functions.</w:t>
      </w:r>
    </w:p>
    <w:p w14:paraId="2976D9F6">
      <w:pPr>
        <w:numPr>
          <w:ilvl w:val="0"/>
          <w:numId w:val="12"/>
        </w:numPr>
        <w:tabs>
          <w:tab w:val="clear" w:pos="420"/>
        </w:tabs>
        <w:spacing w:after="120"/>
        <w:ind w:left="420" w:leftChars="0" w:hanging="420" w:firstLineChars="0"/>
        <w:rPr>
          <w:sz w:val="32"/>
          <w:szCs w:val="32"/>
        </w:rPr>
      </w:pPr>
      <w:r>
        <w:rPr>
          <w:sz w:val="32"/>
          <w:szCs w:val="32"/>
        </w:rPr>
        <w:t>Keyboard input support.</w:t>
      </w:r>
    </w:p>
    <w:p w14:paraId="59CEDB16">
      <w:pPr>
        <w:numPr>
          <w:ilvl w:val="0"/>
          <w:numId w:val="12"/>
        </w:numPr>
        <w:tabs>
          <w:tab w:val="clear" w:pos="420"/>
        </w:tabs>
        <w:spacing w:after="120"/>
        <w:ind w:left="420" w:leftChars="0" w:hanging="420" w:firstLineChars="0"/>
        <w:rPr>
          <w:sz w:val="32"/>
          <w:szCs w:val="32"/>
        </w:rPr>
      </w:pPr>
      <w:r>
        <w:rPr>
          <w:sz w:val="32"/>
          <w:szCs w:val="32"/>
        </w:rPr>
        <w:t>Mobile app version.</w:t>
      </w:r>
    </w:p>
    <w:p w14:paraId="242AE5F3">
      <w:pPr>
        <w:numPr>
          <w:ilvl w:val="0"/>
          <w:numId w:val="12"/>
        </w:numPr>
        <w:tabs>
          <w:tab w:val="clear" w:pos="420"/>
        </w:tabs>
        <w:spacing w:after="120"/>
        <w:ind w:left="420" w:leftChars="0" w:hanging="420" w:firstLineChars="0"/>
        <w:rPr>
          <w:sz w:val="32"/>
          <w:szCs w:val="32"/>
        </w:rPr>
      </w:pPr>
      <w:r>
        <w:rPr>
          <w:sz w:val="32"/>
          <w:szCs w:val="32"/>
        </w:rPr>
        <w:t>Improved UI design.</w:t>
      </w:r>
    </w:p>
    <w:p w14:paraId="298C3D94">
      <w:pPr>
        <w:pStyle w:val="3"/>
        <w:spacing w:after="80"/>
        <w:rPr>
          <w:sz w:val="32"/>
          <w:szCs w:val="32"/>
        </w:rPr>
      </w:pPr>
      <w:r>
        <w:rPr>
          <w:sz w:val="32"/>
          <w:szCs w:val="32"/>
        </w:rPr>
        <w:t>Source Code</w:t>
      </w:r>
    </w:p>
    <w:p w14:paraId="68DE7447">
      <w:pPr>
        <w:pStyle w:val="3"/>
        <w:spacing w:after="80"/>
        <w:rPr>
          <w:sz w:val="32"/>
          <w:szCs w:val="32"/>
        </w:rPr>
      </w:pPr>
      <w:r>
        <w:rPr>
          <w:sz w:val="32"/>
          <w:szCs w:val="32"/>
        </w:rPr>
        <w:t>index.html</w:t>
      </w:r>
    </w:p>
    <w:p w14:paraId="70995D5F">
      <w:pPr>
        <w:spacing w:after="120"/>
        <w:rPr>
          <w:sz w:val="32"/>
          <w:szCs w:val="32"/>
        </w:rPr>
      </w:pPr>
      <w:r>
        <w:rPr>
          <w:sz w:val="32"/>
          <w:szCs w:val="32"/>
        </w:rPr>
        <w:t>&lt;!DOCTYPE html&gt;</w:t>
      </w:r>
      <w:r>
        <w:rPr>
          <w:sz w:val="32"/>
          <w:szCs w:val="32"/>
        </w:rPr>
        <w:br w:type="textWrapping"/>
      </w:r>
      <w:r>
        <w:rPr>
          <w:sz w:val="32"/>
          <w:szCs w:val="32"/>
        </w:rPr>
        <w:t>&lt;html&gt;</w:t>
      </w:r>
      <w:r>
        <w:rPr>
          <w:sz w:val="32"/>
          <w:szCs w:val="32"/>
        </w:rPr>
        <w:br w:type="textWrapping"/>
      </w:r>
      <w:r>
        <w:rPr>
          <w:sz w:val="32"/>
          <w:szCs w:val="32"/>
        </w:rPr>
        <w:t>&lt;head&gt;</w:t>
      </w:r>
      <w:r>
        <w:rPr>
          <w:sz w:val="32"/>
          <w:szCs w:val="32"/>
        </w:rPr>
        <w:br w:type="textWrapping"/>
      </w:r>
      <w:r>
        <w:rPr>
          <w:sz w:val="32"/>
          <w:szCs w:val="32"/>
        </w:rPr>
        <w:t>&lt;title&gt;Calculator&lt;/title&gt;</w:t>
      </w:r>
      <w:r>
        <w:rPr>
          <w:sz w:val="32"/>
          <w:szCs w:val="32"/>
        </w:rPr>
        <w:br w:type="textWrapping"/>
      </w:r>
      <w:r>
        <w:rPr>
          <w:sz w:val="32"/>
          <w:szCs w:val="32"/>
        </w:rPr>
        <w:t>&lt;link rel="stylesheet" href="style.css"&gt;</w:t>
      </w:r>
      <w:r>
        <w:rPr>
          <w:sz w:val="32"/>
          <w:szCs w:val="32"/>
        </w:rPr>
        <w:br w:type="textWrapping"/>
      </w:r>
      <w:r>
        <w:rPr>
          <w:sz w:val="32"/>
          <w:szCs w:val="32"/>
        </w:rPr>
        <w:t>&lt;/head&gt;</w:t>
      </w:r>
      <w:r>
        <w:rPr>
          <w:sz w:val="32"/>
          <w:szCs w:val="32"/>
        </w:rPr>
        <w:br w:type="textWrapping"/>
      </w:r>
      <w:r>
        <w:rPr>
          <w:sz w:val="32"/>
          <w:szCs w:val="32"/>
        </w:rPr>
        <w:t>&lt;body&gt;</w:t>
      </w:r>
      <w:r>
        <w:rPr>
          <w:sz w:val="32"/>
          <w:szCs w:val="32"/>
        </w:rPr>
        <w:br w:type="textWrapping"/>
      </w:r>
      <w:r>
        <w:rPr>
          <w:sz w:val="32"/>
          <w:szCs w:val="32"/>
        </w:rPr>
        <w:t>&lt;div class="calculator"&gt;</w:t>
      </w:r>
      <w:r>
        <w:rPr>
          <w:sz w:val="32"/>
          <w:szCs w:val="32"/>
        </w:rPr>
        <w:br w:type="textWrapping"/>
      </w:r>
      <w:r>
        <w:rPr>
          <w:sz w:val="32"/>
          <w:szCs w:val="32"/>
        </w:rPr>
        <w:t>&lt;input type="text" id="result" readonly&gt;</w:t>
      </w:r>
      <w:r>
        <w:rPr>
          <w:sz w:val="32"/>
          <w:szCs w:val="32"/>
        </w:rPr>
        <w:br w:type="textWrapping"/>
      </w:r>
      <w:r>
        <w:rPr>
          <w:sz w:val="32"/>
          <w:szCs w:val="32"/>
        </w:rPr>
        <w:t>&lt;div class="buttons"&gt;</w:t>
      </w:r>
      <w:r>
        <w:rPr>
          <w:sz w:val="32"/>
          <w:szCs w:val="32"/>
        </w:rPr>
        <w:br w:type="textWrapping"/>
      </w:r>
      <w:r>
        <w:rPr>
          <w:sz w:val="32"/>
          <w:szCs w:val="32"/>
        </w:rPr>
        <w:t>&lt;button onclick="clearResult()"&gt;C&lt;/button&gt;</w:t>
      </w:r>
      <w:r>
        <w:rPr>
          <w:sz w:val="32"/>
          <w:szCs w:val="32"/>
        </w:rPr>
        <w:br w:type="textWrapping"/>
      </w:r>
      <w:r>
        <w:rPr>
          <w:sz w:val="32"/>
          <w:szCs w:val="32"/>
        </w:rPr>
        <w:t>&lt;button onclick="deleteLast()"&gt;DEL&lt;/button&gt;</w:t>
      </w:r>
      <w:r>
        <w:rPr>
          <w:sz w:val="32"/>
          <w:szCs w:val="32"/>
        </w:rPr>
        <w:br w:type="textWrapping"/>
      </w:r>
      <w:r>
        <w:rPr>
          <w:sz w:val="32"/>
          <w:szCs w:val="32"/>
        </w:rPr>
        <w:t>&lt;button onclick="appendValue('/')"&gt;/&lt;/button&gt;</w:t>
      </w:r>
      <w:r>
        <w:rPr>
          <w:sz w:val="32"/>
          <w:szCs w:val="32"/>
        </w:rPr>
        <w:br w:type="textWrapping"/>
      </w:r>
      <w:r>
        <w:rPr>
          <w:sz w:val="32"/>
          <w:szCs w:val="32"/>
        </w:rPr>
        <w:t>&lt;button onclick="appendValue('*')"&gt;*&lt;/button&gt;</w:t>
      </w:r>
      <w:r>
        <w:rPr>
          <w:sz w:val="32"/>
          <w:szCs w:val="32"/>
        </w:rPr>
        <w:br w:type="textWrapping"/>
      </w:r>
      <w:r>
        <w:rPr>
          <w:sz w:val="32"/>
          <w:szCs w:val="32"/>
        </w:rPr>
        <w:t>&lt;button onclick="appendValue('7')"&gt;7&lt;/button&gt;</w:t>
      </w:r>
      <w:r>
        <w:rPr>
          <w:sz w:val="32"/>
          <w:szCs w:val="32"/>
        </w:rPr>
        <w:br w:type="textWrapping"/>
      </w:r>
      <w:r>
        <w:rPr>
          <w:sz w:val="32"/>
          <w:szCs w:val="32"/>
        </w:rPr>
        <w:t>&lt;button onclick="appendValue('8')"&gt;8&lt;/button&gt;</w:t>
      </w:r>
      <w:r>
        <w:rPr>
          <w:sz w:val="32"/>
          <w:szCs w:val="32"/>
        </w:rPr>
        <w:br w:type="textWrapping"/>
      </w:r>
      <w:r>
        <w:rPr>
          <w:sz w:val="32"/>
          <w:szCs w:val="32"/>
        </w:rPr>
        <w:t>&lt;button onclick="appendValue('9')"&gt;9&lt;/button&gt;</w:t>
      </w:r>
      <w:r>
        <w:rPr>
          <w:sz w:val="32"/>
          <w:szCs w:val="32"/>
        </w:rPr>
        <w:br w:type="textWrapping"/>
      </w:r>
      <w:r>
        <w:rPr>
          <w:sz w:val="32"/>
          <w:szCs w:val="32"/>
        </w:rPr>
        <w:t>&lt;button onclick="appendValue('-')"&gt;-&lt;/button&gt;</w:t>
      </w:r>
      <w:r>
        <w:rPr>
          <w:sz w:val="32"/>
          <w:szCs w:val="32"/>
        </w:rPr>
        <w:br w:type="textWrapping"/>
      </w:r>
      <w:r>
        <w:rPr>
          <w:sz w:val="32"/>
          <w:szCs w:val="32"/>
        </w:rPr>
        <w:t>&lt;button onclick="appendValue('4')"&gt;4&lt;/button&gt;</w:t>
      </w:r>
      <w:r>
        <w:rPr>
          <w:sz w:val="32"/>
          <w:szCs w:val="32"/>
        </w:rPr>
        <w:br w:type="textWrapping"/>
      </w:r>
      <w:r>
        <w:rPr>
          <w:sz w:val="32"/>
          <w:szCs w:val="32"/>
        </w:rPr>
        <w:t>&lt;button onclick="appendValue('5')"&gt;5&lt;/button&gt;</w:t>
      </w:r>
      <w:r>
        <w:rPr>
          <w:sz w:val="32"/>
          <w:szCs w:val="32"/>
        </w:rPr>
        <w:br w:type="textWrapping"/>
      </w:r>
      <w:r>
        <w:rPr>
          <w:sz w:val="32"/>
          <w:szCs w:val="32"/>
        </w:rPr>
        <w:t>&lt;button onclick="appendValue('6')"&gt;6&lt;/button&gt;</w:t>
      </w:r>
      <w:r>
        <w:rPr>
          <w:sz w:val="32"/>
          <w:szCs w:val="32"/>
        </w:rPr>
        <w:br w:type="textWrapping"/>
      </w:r>
      <w:r>
        <w:rPr>
          <w:sz w:val="32"/>
          <w:szCs w:val="32"/>
        </w:rPr>
        <w:t>&lt;button onclick="appendValue('+')"&gt;+&lt;/button&gt;</w:t>
      </w:r>
      <w:r>
        <w:rPr>
          <w:sz w:val="32"/>
          <w:szCs w:val="32"/>
        </w:rPr>
        <w:br w:type="textWrapping"/>
      </w:r>
      <w:r>
        <w:rPr>
          <w:sz w:val="32"/>
          <w:szCs w:val="32"/>
        </w:rPr>
        <w:t>&lt;button onclick="appendValue('1')"&gt;1&lt;/button&gt;</w:t>
      </w:r>
      <w:r>
        <w:rPr>
          <w:sz w:val="32"/>
          <w:szCs w:val="32"/>
        </w:rPr>
        <w:br w:type="textWrapping"/>
      </w:r>
      <w:r>
        <w:rPr>
          <w:sz w:val="32"/>
          <w:szCs w:val="32"/>
        </w:rPr>
        <w:t>&lt;button onclick="appendValue('2')"&gt;2&lt;/button&gt;</w:t>
      </w:r>
      <w:r>
        <w:rPr>
          <w:sz w:val="32"/>
          <w:szCs w:val="32"/>
        </w:rPr>
        <w:br w:type="textWrapping"/>
      </w:r>
      <w:r>
        <w:rPr>
          <w:sz w:val="32"/>
          <w:szCs w:val="32"/>
        </w:rPr>
        <w:t>&lt;button onclick="appendValue('3')"&gt;3&lt;/button&gt;</w:t>
      </w:r>
      <w:r>
        <w:rPr>
          <w:sz w:val="32"/>
          <w:szCs w:val="32"/>
        </w:rPr>
        <w:br w:type="textWrapping"/>
      </w:r>
      <w:r>
        <w:rPr>
          <w:sz w:val="32"/>
          <w:szCs w:val="32"/>
        </w:rPr>
        <w:t>&lt;button onclick="calculate()"&gt;=&lt;/button&gt;</w:t>
      </w:r>
      <w:r>
        <w:rPr>
          <w:sz w:val="32"/>
          <w:szCs w:val="32"/>
        </w:rPr>
        <w:br w:type="textWrapping"/>
      </w:r>
      <w:r>
        <w:rPr>
          <w:sz w:val="32"/>
          <w:szCs w:val="32"/>
        </w:rPr>
        <w:t>&lt;button onclick="appendValue('0')" class="zero"&gt;0&lt;/button&gt;</w:t>
      </w:r>
      <w:r>
        <w:rPr>
          <w:sz w:val="32"/>
          <w:szCs w:val="32"/>
        </w:rPr>
        <w:br w:type="textWrapping"/>
      </w:r>
      <w:r>
        <w:rPr>
          <w:sz w:val="32"/>
          <w:szCs w:val="32"/>
        </w:rPr>
        <w:t>&lt;button onclick="appendValue('.')"&gt;.&lt;/button&gt;</w:t>
      </w:r>
      <w:r>
        <w:rPr>
          <w:sz w:val="32"/>
          <w:szCs w:val="32"/>
        </w:rPr>
        <w:br w:type="textWrapping"/>
      </w:r>
      <w:r>
        <w:rPr>
          <w:sz w:val="32"/>
          <w:szCs w:val="32"/>
        </w:rPr>
        <w:t>&lt;/div&gt;</w:t>
      </w:r>
      <w:r>
        <w:rPr>
          <w:sz w:val="32"/>
          <w:szCs w:val="32"/>
        </w:rPr>
        <w:br w:type="textWrapping"/>
      </w:r>
      <w:r>
        <w:rPr>
          <w:sz w:val="32"/>
          <w:szCs w:val="32"/>
        </w:rPr>
        <w:t>&lt;/div&gt;</w:t>
      </w:r>
      <w:r>
        <w:rPr>
          <w:sz w:val="32"/>
          <w:szCs w:val="32"/>
        </w:rPr>
        <w:br w:type="textWrapping"/>
      </w:r>
      <w:r>
        <w:rPr>
          <w:sz w:val="32"/>
          <w:szCs w:val="32"/>
        </w:rPr>
        <w:t>&lt;script src="script.js"&gt;&lt;/script&gt;</w:t>
      </w:r>
      <w:r>
        <w:rPr>
          <w:sz w:val="32"/>
          <w:szCs w:val="32"/>
        </w:rPr>
        <w:br w:type="textWrapping"/>
      </w:r>
      <w:r>
        <w:rPr>
          <w:sz w:val="32"/>
          <w:szCs w:val="32"/>
        </w:rPr>
        <w:t>&lt;/body&gt;</w:t>
      </w:r>
      <w:r>
        <w:rPr>
          <w:sz w:val="32"/>
          <w:szCs w:val="32"/>
        </w:rPr>
        <w:br w:type="textWrapping"/>
      </w:r>
      <w:r>
        <w:rPr>
          <w:sz w:val="32"/>
          <w:szCs w:val="32"/>
        </w:rPr>
        <w:t>&lt;/html&gt;</w:t>
      </w:r>
    </w:p>
    <w:p w14:paraId="42A5A1C3">
      <w:pPr>
        <w:pStyle w:val="3"/>
        <w:spacing w:after="80"/>
        <w:rPr>
          <w:sz w:val="32"/>
          <w:szCs w:val="32"/>
        </w:rPr>
      </w:pPr>
      <w:r>
        <w:rPr>
          <w:sz w:val="32"/>
          <w:szCs w:val="32"/>
        </w:rPr>
        <w:t>style.css</w:t>
      </w:r>
    </w:p>
    <w:p w14:paraId="05402E18">
      <w:pPr>
        <w:spacing w:after="120"/>
        <w:rPr>
          <w:sz w:val="32"/>
          <w:szCs w:val="32"/>
        </w:rPr>
      </w:pPr>
      <w:r>
        <w:rPr>
          <w:sz w:val="32"/>
          <w:szCs w:val="32"/>
        </w:rPr>
        <w:t>body {</w:t>
      </w:r>
      <w:r>
        <w:rPr>
          <w:sz w:val="32"/>
          <w:szCs w:val="32"/>
        </w:rPr>
        <w:br w:type="textWrapping"/>
      </w:r>
      <w:r>
        <w:rPr>
          <w:sz w:val="32"/>
          <w:szCs w:val="32"/>
        </w:rPr>
        <w:t>display: flex;</w:t>
      </w:r>
      <w:r>
        <w:rPr>
          <w:sz w:val="32"/>
          <w:szCs w:val="32"/>
        </w:rPr>
        <w:br w:type="textWrapping"/>
      </w:r>
      <w:r>
        <w:rPr>
          <w:sz w:val="32"/>
          <w:szCs w:val="32"/>
        </w:rPr>
        <w:t>justify-content: center;</w:t>
      </w:r>
      <w:r>
        <w:rPr>
          <w:sz w:val="32"/>
          <w:szCs w:val="32"/>
        </w:rPr>
        <w:br w:type="textWrapping"/>
      </w:r>
      <w:r>
        <w:rPr>
          <w:sz w:val="32"/>
          <w:szCs w:val="32"/>
        </w:rPr>
        <w:t>align-items: center;</w:t>
      </w:r>
      <w:r>
        <w:rPr>
          <w:sz w:val="32"/>
          <w:szCs w:val="32"/>
        </w:rPr>
        <w:br w:type="textWrapping"/>
      </w:r>
      <w:r>
        <w:rPr>
          <w:sz w:val="32"/>
          <w:szCs w:val="32"/>
        </w:rPr>
        <w:t>height: 100vh;</w:t>
      </w:r>
      <w:r>
        <w:rPr>
          <w:sz w:val="32"/>
          <w:szCs w:val="32"/>
        </w:rPr>
        <w:br w:type="textWrapping"/>
      </w:r>
      <w:r>
        <w:rPr>
          <w:sz w:val="32"/>
          <w:szCs w:val="32"/>
        </w:rPr>
        <w:t>font-family: Arial;</w:t>
      </w:r>
      <w:r>
        <w:rPr>
          <w:sz w:val="32"/>
          <w:szCs w:val="32"/>
        </w:rPr>
        <w:br w:type="textWrapping"/>
      </w:r>
      <w:r>
        <w:rPr>
          <w:sz w:val="32"/>
          <w:szCs w:val="32"/>
        </w:rPr>
        <w:t>background: #f2f2f2;</w:t>
      </w:r>
      <w:r>
        <w:rPr>
          <w:sz w:val="32"/>
          <w:szCs w:val="32"/>
        </w:rPr>
        <w:br w:type="textWrapping"/>
      </w:r>
      <w:r>
        <w:rPr>
          <w:sz w:val="32"/>
          <w:szCs w:val="32"/>
        </w:rPr>
        <w:t>}</w:t>
      </w:r>
      <w:r>
        <w:rPr>
          <w:sz w:val="32"/>
          <w:szCs w:val="32"/>
        </w:rPr>
        <w:br w:type="textWrapping"/>
      </w:r>
      <w:r>
        <w:rPr>
          <w:sz w:val="32"/>
          <w:szCs w:val="32"/>
        </w:rPr>
        <w:t>.calculator {</w:t>
      </w:r>
      <w:r>
        <w:rPr>
          <w:sz w:val="32"/>
          <w:szCs w:val="32"/>
        </w:rPr>
        <w:br w:type="textWrapping"/>
      </w:r>
      <w:r>
        <w:rPr>
          <w:sz w:val="32"/>
          <w:szCs w:val="32"/>
        </w:rPr>
        <w:t>background: white;</w:t>
      </w:r>
      <w:r>
        <w:rPr>
          <w:sz w:val="32"/>
          <w:szCs w:val="32"/>
        </w:rPr>
        <w:br w:type="textWrapping"/>
      </w:r>
      <w:r>
        <w:rPr>
          <w:sz w:val="32"/>
          <w:szCs w:val="32"/>
        </w:rPr>
        <w:t>padding: 20px;</w:t>
      </w:r>
      <w:r>
        <w:rPr>
          <w:sz w:val="32"/>
          <w:szCs w:val="32"/>
        </w:rPr>
        <w:br w:type="textWrapping"/>
      </w:r>
      <w:r>
        <w:rPr>
          <w:sz w:val="32"/>
          <w:szCs w:val="32"/>
        </w:rPr>
        <w:t>border-radius: 10px;</w:t>
      </w:r>
      <w:r>
        <w:rPr>
          <w:sz w:val="32"/>
          <w:szCs w:val="32"/>
        </w:rPr>
        <w:br w:type="textWrapping"/>
      </w:r>
      <w:r>
        <w:rPr>
          <w:sz w:val="32"/>
          <w:szCs w:val="32"/>
        </w:rPr>
        <w:t>box-shadow: 0 0 10px gray;</w:t>
      </w:r>
      <w:r>
        <w:rPr>
          <w:sz w:val="32"/>
          <w:szCs w:val="32"/>
        </w:rPr>
        <w:br w:type="textWrapping"/>
      </w:r>
      <w:r>
        <w:rPr>
          <w:sz w:val="32"/>
          <w:szCs w:val="32"/>
        </w:rPr>
        <w:t>}</w:t>
      </w:r>
      <w:r>
        <w:rPr>
          <w:sz w:val="32"/>
          <w:szCs w:val="32"/>
        </w:rPr>
        <w:br w:type="textWrapping"/>
      </w:r>
      <w:r>
        <w:rPr>
          <w:sz w:val="32"/>
          <w:szCs w:val="32"/>
        </w:rPr>
        <w:t>#result {</w:t>
      </w:r>
      <w:r>
        <w:rPr>
          <w:sz w:val="32"/>
          <w:szCs w:val="32"/>
        </w:rPr>
        <w:br w:type="textWrapping"/>
      </w:r>
      <w:r>
        <w:rPr>
          <w:sz w:val="32"/>
          <w:szCs w:val="32"/>
        </w:rPr>
        <w:t>width: 100%;</w:t>
      </w:r>
      <w:r>
        <w:rPr>
          <w:sz w:val="32"/>
          <w:szCs w:val="32"/>
        </w:rPr>
        <w:br w:type="textWrapping"/>
      </w:r>
      <w:r>
        <w:rPr>
          <w:sz w:val="32"/>
          <w:szCs w:val="32"/>
        </w:rPr>
        <w:t>height: 40px;</w:t>
      </w:r>
      <w:r>
        <w:rPr>
          <w:sz w:val="32"/>
          <w:szCs w:val="32"/>
        </w:rPr>
        <w:br w:type="textWrapping"/>
      </w:r>
      <w:r>
        <w:rPr>
          <w:sz w:val="32"/>
          <w:szCs w:val="32"/>
        </w:rPr>
        <w:t>margin-bottom: 10px;</w:t>
      </w:r>
      <w:r>
        <w:rPr>
          <w:sz w:val="32"/>
          <w:szCs w:val="32"/>
        </w:rPr>
        <w:br w:type="textWrapping"/>
      </w:r>
      <w:r>
        <w:rPr>
          <w:sz w:val="32"/>
          <w:szCs w:val="32"/>
        </w:rPr>
        <w:t>font-size: 18px;</w:t>
      </w:r>
      <w:r>
        <w:rPr>
          <w:sz w:val="32"/>
          <w:szCs w:val="32"/>
        </w:rPr>
        <w:br w:type="textWrapping"/>
      </w:r>
      <w:r>
        <w:rPr>
          <w:sz w:val="32"/>
          <w:szCs w:val="32"/>
        </w:rPr>
        <w:t>text-align: right;</w:t>
      </w:r>
      <w:r>
        <w:rPr>
          <w:sz w:val="32"/>
          <w:szCs w:val="32"/>
        </w:rPr>
        <w:br w:type="textWrapping"/>
      </w:r>
      <w:r>
        <w:rPr>
          <w:sz w:val="32"/>
          <w:szCs w:val="32"/>
        </w:rPr>
        <w:t>}</w:t>
      </w:r>
      <w:r>
        <w:rPr>
          <w:sz w:val="32"/>
          <w:szCs w:val="32"/>
        </w:rPr>
        <w:br w:type="textWrapping"/>
      </w:r>
      <w:r>
        <w:rPr>
          <w:sz w:val="32"/>
          <w:szCs w:val="32"/>
        </w:rPr>
        <w:t>.buttons {</w:t>
      </w:r>
      <w:r>
        <w:rPr>
          <w:sz w:val="32"/>
          <w:szCs w:val="32"/>
        </w:rPr>
        <w:br w:type="textWrapping"/>
      </w:r>
      <w:r>
        <w:rPr>
          <w:sz w:val="32"/>
          <w:szCs w:val="32"/>
        </w:rPr>
        <w:t>display: grid;</w:t>
      </w:r>
      <w:r>
        <w:rPr>
          <w:sz w:val="32"/>
          <w:szCs w:val="32"/>
        </w:rPr>
        <w:br w:type="textWrapping"/>
      </w:r>
      <w:r>
        <w:rPr>
          <w:sz w:val="32"/>
          <w:szCs w:val="32"/>
        </w:rPr>
        <w:t>grid-template-columns: repeat(4, 60px);</w:t>
      </w:r>
      <w:r>
        <w:rPr>
          <w:sz w:val="32"/>
          <w:szCs w:val="32"/>
        </w:rPr>
        <w:br w:type="textWrapping"/>
      </w:r>
      <w:r>
        <w:rPr>
          <w:sz w:val="32"/>
          <w:szCs w:val="32"/>
        </w:rPr>
        <w:t>gap: 10px;</w:t>
      </w:r>
      <w:r>
        <w:rPr>
          <w:sz w:val="32"/>
          <w:szCs w:val="32"/>
        </w:rPr>
        <w:br w:type="textWrapping"/>
      </w:r>
      <w:r>
        <w:rPr>
          <w:sz w:val="32"/>
          <w:szCs w:val="32"/>
        </w:rPr>
        <w:t>}</w:t>
      </w:r>
      <w:r>
        <w:rPr>
          <w:sz w:val="32"/>
          <w:szCs w:val="32"/>
        </w:rPr>
        <w:br w:type="textWrapping"/>
      </w:r>
      <w:r>
        <w:rPr>
          <w:sz w:val="32"/>
          <w:szCs w:val="32"/>
        </w:rPr>
        <w:t>button {</w:t>
      </w:r>
      <w:r>
        <w:rPr>
          <w:sz w:val="32"/>
          <w:szCs w:val="32"/>
        </w:rPr>
        <w:br w:type="textWrapping"/>
      </w:r>
      <w:r>
        <w:rPr>
          <w:sz w:val="32"/>
          <w:szCs w:val="32"/>
        </w:rPr>
        <w:t>height: 45px;</w:t>
      </w:r>
      <w:r>
        <w:rPr>
          <w:sz w:val="32"/>
          <w:szCs w:val="32"/>
        </w:rPr>
        <w:br w:type="textWrapping"/>
      </w:r>
      <w:r>
        <w:rPr>
          <w:sz w:val="32"/>
          <w:szCs w:val="32"/>
        </w:rPr>
        <w:t>font-size: 16px;</w:t>
      </w:r>
      <w:r>
        <w:rPr>
          <w:sz w:val="32"/>
          <w:szCs w:val="32"/>
        </w:rPr>
        <w:br w:type="textWrapping"/>
      </w:r>
      <w:r>
        <w:rPr>
          <w:sz w:val="32"/>
          <w:szCs w:val="32"/>
        </w:rPr>
        <w:t>}</w:t>
      </w:r>
      <w:r>
        <w:rPr>
          <w:sz w:val="32"/>
          <w:szCs w:val="32"/>
        </w:rPr>
        <w:br w:type="textWrapping"/>
      </w:r>
      <w:r>
        <w:rPr>
          <w:sz w:val="32"/>
          <w:szCs w:val="32"/>
        </w:rPr>
        <w:t>.zero {</w:t>
      </w:r>
      <w:r>
        <w:rPr>
          <w:sz w:val="32"/>
          <w:szCs w:val="32"/>
        </w:rPr>
        <w:br w:type="textWrapping"/>
      </w:r>
      <w:r>
        <w:rPr>
          <w:sz w:val="32"/>
          <w:szCs w:val="32"/>
        </w:rPr>
        <w:t>grid-column: span 2;</w:t>
      </w:r>
      <w:r>
        <w:rPr>
          <w:sz w:val="32"/>
          <w:szCs w:val="32"/>
        </w:rPr>
        <w:br w:type="textWrapping"/>
      </w:r>
      <w:r>
        <w:rPr>
          <w:sz w:val="32"/>
          <w:szCs w:val="32"/>
        </w:rPr>
        <w:t>}</w:t>
      </w:r>
    </w:p>
    <w:p w14:paraId="642D5F73">
      <w:pPr>
        <w:pStyle w:val="3"/>
        <w:spacing w:after="80"/>
        <w:rPr>
          <w:sz w:val="32"/>
          <w:szCs w:val="32"/>
        </w:rPr>
      </w:pPr>
      <w:r>
        <w:rPr>
          <w:sz w:val="32"/>
          <w:szCs w:val="32"/>
        </w:rPr>
        <w:t>script.js</w:t>
      </w:r>
    </w:p>
    <w:p w14:paraId="6C896925">
      <w:pPr>
        <w:spacing w:after="120"/>
        <w:rPr>
          <w:sz w:val="32"/>
          <w:szCs w:val="32"/>
        </w:rPr>
      </w:pPr>
      <w:r>
        <w:rPr>
          <w:sz w:val="32"/>
          <w:szCs w:val="32"/>
        </w:rPr>
        <w:t>let result = document.getElementById("result");</w:t>
      </w:r>
      <w:r>
        <w:rPr>
          <w:sz w:val="32"/>
          <w:szCs w:val="32"/>
        </w:rPr>
        <w:br w:type="textWrapping"/>
      </w:r>
      <w:r>
        <w:rPr>
          <w:sz w:val="32"/>
          <w:szCs w:val="32"/>
        </w:rPr>
        <w:br w:type="textWrapping"/>
      </w:r>
      <w:r>
        <w:rPr>
          <w:sz w:val="32"/>
          <w:szCs w:val="32"/>
        </w:rPr>
        <w:t>function appendValue(value) {</w:t>
      </w:r>
      <w:r>
        <w:rPr>
          <w:sz w:val="32"/>
          <w:szCs w:val="32"/>
        </w:rPr>
        <w:br w:type="textWrapping"/>
      </w:r>
      <w:r>
        <w:rPr>
          <w:sz w:val="32"/>
          <w:szCs w:val="32"/>
        </w:rPr>
        <w:t>result.value += value;</w:t>
      </w:r>
      <w:r>
        <w:rPr>
          <w:sz w:val="32"/>
          <w:szCs w:val="32"/>
        </w:rPr>
        <w:br w:type="textWrapping"/>
      </w:r>
      <w:r>
        <w:rPr>
          <w:sz w:val="32"/>
          <w:szCs w:val="32"/>
        </w:rPr>
        <w:t>}</w:t>
      </w:r>
      <w:r>
        <w:rPr>
          <w:sz w:val="32"/>
          <w:szCs w:val="32"/>
        </w:rPr>
        <w:br w:type="textWrapping"/>
      </w:r>
      <w:r>
        <w:rPr>
          <w:sz w:val="32"/>
          <w:szCs w:val="32"/>
        </w:rPr>
        <w:br w:type="textWrapping"/>
      </w:r>
      <w:r>
        <w:rPr>
          <w:sz w:val="32"/>
          <w:szCs w:val="32"/>
        </w:rPr>
        <w:t>function clearResult() {</w:t>
      </w:r>
      <w:r>
        <w:rPr>
          <w:sz w:val="32"/>
          <w:szCs w:val="32"/>
        </w:rPr>
        <w:br w:type="textWrapping"/>
      </w:r>
      <w:r>
        <w:rPr>
          <w:sz w:val="32"/>
          <w:szCs w:val="32"/>
        </w:rPr>
        <w:t>result.value = "";</w:t>
      </w:r>
      <w:r>
        <w:rPr>
          <w:sz w:val="32"/>
          <w:szCs w:val="32"/>
        </w:rPr>
        <w:br w:type="textWrapping"/>
      </w:r>
      <w:r>
        <w:rPr>
          <w:sz w:val="32"/>
          <w:szCs w:val="32"/>
        </w:rPr>
        <w:t>}</w:t>
      </w:r>
      <w:r>
        <w:rPr>
          <w:sz w:val="32"/>
          <w:szCs w:val="32"/>
        </w:rPr>
        <w:br w:type="textWrapping"/>
      </w:r>
      <w:r>
        <w:rPr>
          <w:sz w:val="32"/>
          <w:szCs w:val="32"/>
        </w:rPr>
        <w:br w:type="textWrapping"/>
      </w:r>
      <w:r>
        <w:rPr>
          <w:sz w:val="32"/>
          <w:szCs w:val="32"/>
        </w:rPr>
        <w:t>function deleteLast() {</w:t>
      </w:r>
      <w:r>
        <w:rPr>
          <w:sz w:val="32"/>
          <w:szCs w:val="32"/>
        </w:rPr>
        <w:br w:type="textWrapping"/>
      </w:r>
      <w:r>
        <w:rPr>
          <w:sz w:val="32"/>
          <w:szCs w:val="32"/>
        </w:rPr>
        <w:t>result.value = result.value.slice(0, -1);</w:t>
      </w:r>
      <w:r>
        <w:rPr>
          <w:sz w:val="32"/>
          <w:szCs w:val="32"/>
        </w:rPr>
        <w:br w:type="textWrapping"/>
      </w:r>
      <w:r>
        <w:rPr>
          <w:sz w:val="32"/>
          <w:szCs w:val="32"/>
        </w:rPr>
        <w:t>}</w:t>
      </w:r>
      <w:r>
        <w:rPr>
          <w:sz w:val="32"/>
          <w:szCs w:val="32"/>
        </w:rPr>
        <w:br w:type="textWrapping"/>
      </w:r>
      <w:r>
        <w:rPr>
          <w:sz w:val="32"/>
          <w:szCs w:val="32"/>
        </w:rPr>
        <w:br w:type="textWrapping"/>
      </w:r>
      <w:r>
        <w:rPr>
          <w:sz w:val="32"/>
          <w:szCs w:val="32"/>
        </w:rPr>
        <w:t>function calculate() {</w:t>
      </w:r>
      <w:r>
        <w:rPr>
          <w:sz w:val="32"/>
          <w:szCs w:val="32"/>
        </w:rPr>
        <w:br w:type="textWrapping"/>
      </w:r>
      <w:r>
        <w:rPr>
          <w:sz w:val="32"/>
          <w:szCs w:val="32"/>
        </w:rPr>
        <w:t>try {</w:t>
      </w:r>
      <w:r>
        <w:rPr>
          <w:sz w:val="32"/>
          <w:szCs w:val="32"/>
        </w:rPr>
        <w:br w:type="textWrapping"/>
      </w:r>
      <w:r>
        <w:rPr>
          <w:sz w:val="32"/>
          <w:szCs w:val="32"/>
        </w:rPr>
        <w:t>result.value = eval(result.value);</w:t>
      </w:r>
      <w:r>
        <w:rPr>
          <w:sz w:val="32"/>
          <w:szCs w:val="32"/>
        </w:rPr>
        <w:br w:type="textWrapping"/>
      </w:r>
      <w:r>
        <w:rPr>
          <w:sz w:val="32"/>
          <w:szCs w:val="32"/>
        </w:rPr>
        <w:t>} catch {</w:t>
      </w:r>
      <w:r>
        <w:rPr>
          <w:sz w:val="32"/>
          <w:szCs w:val="32"/>
        </w:rPr>
        <w:br w:type="textWrapping"/>
      </w:r>
      <w:r>
        <w:rPr>
          <w:sz w:val="32"/>
          <w:szCs w:val="32"/>
        </w:rPr>
        <w:t>result.value = "Error";</w:t>
      </w:r>
      <w:r>
        <w:rPr>
          <w:sz w:val="32"/>
          <w:szCs w:val="32"/>
        </w:rPr>
        <w:br w:type="textWrapping"/>
      </w:r>
      <w:r>
        <w:rPr>
          <w:sz w:val="32"/>
          <w:szCs w:val="32"/>
        </w:rPr>
        <w:t>}</w:t>
      </w:r>
      <w:r>
        <w:rPr>
          <w:sz w:val="32"/>
          <w:szCs w:val="32"/>
        </w:rPr>
        <w:br w:type="textWrapping"/>
      </w:r>
      <w:r>
        <w:rPr>
          <w:sz w:val="32"/>
          <w:szCs w:val="32"/>
        </w:rPr>
        <w:t>}</w:t>
      </w:r>
    </w:p>
    <w:p w14:paraId="4B6CE354">
      <w:pPr>
        <w:spacing w:after="120"/>
        <w:rPr>
          <w:sz w:val="32"/>
          <w:szCs w:val="32"/>
        </w:rPr>
      </w:pPr>
    </w:p>
    <w:p w14:paraId="557E4D57">
      <w:pPr>
        <w:pStyle w:val="3"/>
        <w:spacing w:after="80"/>
        <w:rPr>
          <w:sz w:val="32"/>
          <w:szCs w:val="32"/>
        </w:rPr>
      </w:pPr>
      <w:r>
        <w:rPr>
          <w:sz w:val="32"/>
          <w:szCs w:val="32"/>
        </w:rPr>
        <w:t>Conclusion</w:t>
      </w:r>
    </w:p>
    <w:p w14:paraId="785C5817">
      <w:pPr>
        <w:spacing w:after="120"/>
        <w:rPr>
          <w:sz w:val="32"/>
          <w:szCs w:val="32"/>
        </w:rPr>
      </w:pPr>
      <w:r>
        <w:rPr>
          <w:sz w:val="32"/>
          <w:szCs w:val="32"/>
        </w:rPr>
        <w:t>The Calculator Application is a simple and effective mini project that demonstrates basic web development skills. It is ideal for beginners and suitable for academic submission.</w:t>
      </w:r>
    </w:p>
    <w:p w14:paraId="6CC5CA1B">
      <w:pPr>
        <w:rPr>
          <w:sz w:val="36"/>
          <w:szCs w:val="36"/>
        </w:rPr>
      </w:pPr>
      <w:r>
        <w:rPr>
          <w:sz w:val="32"/>
          <w:szCs w:val="32"/>
        </w:rPr>
        <w:br w:type="page"/>
      </w:r>
    </w:p>
    <w:p w14:paraId="7016C3A8">
      <w:pPr>
        <w:spacing w:after="120"/>
        <w:rPr>
          <w:sz w:val="36"/>
          <w:szCs w:val="36"/>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Wingdings">
    <w:panose1 w:val="05000000000000000000"/>
    <w:charset w:val="00"/>
    <w:family w:val="auto"/>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1BF5EF"/>
    <w:multiLevelType w:val="singleLevel"/>
    <w:tmpl w:val="C81BF5E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8E15750"/>
    <w:multiLevelType w:val="singleLevel"/>
    <w:tmpl w:val="C8E1575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B1B2630"/>
    <w:multiLevelType w:val="singleLevel"/>
    <w:tmpl w:val="FB1B26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9">
    <w:nsid w:val="3291C0B4"/>
    <w:multiLevelType w:val="singleLevel"/>
    <w:tmpl w:val="3291C0B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84F64B1"/>
    <w:multiLevelType w:val="singleLevel"/>
    <w:tmpl w:val="584F64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EE25BFE"/>
    <w:multiLevelType w:val="singleLevel"/>
    <w:tmpl w:val="7EE25BF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11"/>
  </w:num>
  <w:num w:numId="8">
    <w:abstractNumId w:val="0"/>
  </w:num>
  <w:num w:numId="9">
    <w:abstractNumId w:val="1"/>
  </w:num>
  <w:num w:numId="10">
    <w:abstractNumId w:val="2"/>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0B6F88"/>
    <w:rsid w:val="45163BF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 Grace Mercy</cp:lastModifiedBy>
  <dcterms:modified xsi:type="dcterms:W3CDTF">2026-01-09T04:20:16Z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4D368457E5574F219A351569B9EB3997_12</vt:lpwstr>
  </property>
</Properties>
</file>